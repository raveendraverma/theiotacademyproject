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576"/>
      </w:tblGrid>
      <w:tr w:rsidR="00316ACE" w:rsidRPr="00884931">
        <w:tc>
          <w:tcPr>
            <w:tcW w:w="9576" w:type="dxa"/>
          </w:tcPr>
          <w:p w:rsidR="00316ACE" w:rsidRPr="00884931" w:rsidRDefault="00316ACE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  <w:sz w:val="28"/>
                <w:szCs w:val="28"/>
              </w:rPr>
            </w:pPr>
          </w:p>
        </w:tc>
      </w:tr>
    </w:tbl>
    <w:sdt>
      <w:sdtPr>
        <w:rPr>
          <w:sz w:val="28"/>
          <w:szCs w:val="28"/>
        </w:rPr>
        <w:alias w:val="Resume Name"/>
        <w:tag w:val="Resume Name"/>
        <w:id w:val="2142538285"/>
        <w:placeholder>
          <w:docPart w:val="6793772FB71E4E7DB1720E1C6AF4D880"/>
        </w:placeholder>
        <w:docPartList>
          <w:docPartGallery w:val="Quick Parts"/>
          <w:docPartCategory w:val=" Resume Name"/>
        </w:docPartList>
      </w:sdtPr>
      <w:sdtEndPr/>
      <w:sdtContent>
        <w:p w:rsidR="00316ACE" w:rsidRPr="00884931" w:rsidRDefault="00316ACE">
          <w:pPr>
            <w:pStyle w:val="NoSpacing"/>
            <w:rPr>
              <w:sz w:val="28"/>
              <w:szCs w:val="28"/>
            </w:rPr>
          </w:pPr>
        </w:p>
        <w:tbl>
          <w:tblPr>
            <w:tblW w:w="5135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97"/>
            <w:gridCol w:w="10378"/>
          </w:tblGrid>
          <w:tr w:rsidR="00316ACE" w:rsidRPr="00884931" w:rsidTr="00A74318">
            <w:trPr>
              <w:trHeight w:val="1419"/>
              <w:jc w:val="center"/>
            </w:trPr>
            <w:tc>
              <w:tcPr>
                <w:tcW w:w="697" w:type="dxa"/>
                <w:shd w:val="clear" w:color="auto" w:fill="9FB8CD" w:themeFill="accent2"/>
              </w:tcPr>
              <w:p w:rsidR="00316ACE" w:rsidRPr="00884931" w:rsidRDefault="00316ACE">
                <w:pPr>
                  <w:spacing w:after="0" w:line="240" w:lineRule="auto"/>
                  <w:rPr>
                    <w:sz w:val="28"/>
                    <w:szCs w:val="28"/>
                  </w:rPr>
                </w:pPr>
              </w:p>
            </w:tc>
            <w:tc>
              <w:tcPr>
                <w:tcW w:w="10379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316ACE" w:rsidRPr="00884931" w:rsidRDefault="00271E35">
                <w:pPr>
                  <w:pStyle w:val="PersonalName"/>
                  <w:rPr>
                    <w:sz w:val="28"/>
                    <w:szCs w:val="28"/>
                  </w:rPr>
                </w:pPr>
                <w:r w:rsidRPr="00884931">
                  <w:rPr>
                    <w:color w:val="628BAD" w:themeColor="accent2" w:themeShade="BF"/>
                    <w:spacing w:val="10"/>
                    <w:sz w:val="28"/>
                    <w:szCs w:val="28"/>
                  </w:rPr>
                  <w:sym w:font="Wingdings 3" w:char="F07D"/>
                </w:r>
                <w:sdt>
                  <w:sdtPr>
                    <w:rPr>
                      <w:b/>
                      <w:sz w:val="28"/>
                      <w:szCs w:val="28"/>
                    </w:rPr>
                    <w:id w:val="10979384"/>
                    <w:placeholder>
                      <w:docPart w:val="69A0974C8D4843F1929470DCB8B96CD6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615983" w:rsidRPr="007D33C5">
                      <w:rPr>
                        <w:b/>
                        <w:sz w:val="28"/>
                        <w:szCs w:val="28"/>
                        <w:lang w:val="en-IN"/>
                      </w:rPr>
                      <w:t>Mayuresh D Doijode</w:t>
                    </w:r>
                  </w:sdtContent>
                </w:sdt>
              </w:p>
              <w:p w:rsidR="00FF0A62" w:rsidRPr="00884931" w:rsidRDefault="007D33C5" w:rsidP="00FF0A62">
                <w:pPr>
                  <w:pStyle w:val="AddressText"/>
                  <w:spacing w:line="240" w:lineRule="auto"/>
                  <w:jc w:val="center"/>
                  <w:rPr>
                    <w:color w:val="528693" w:themeColor="background2" w:themeShade="80"/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                 </w:t>
                </w:r>
                <w:r w:rsidR="00FF0A62" w:rsidRPr="00884931">
                  <w:rPr>
                    <w:sz w:val="28"/>
                    <w:szCs w:val="28"/>
                  </w:rPr>
                  <w:t xml:space="preserve"> </w:t>
                </w:r>
                <w:r>
                  <w:rPr>
                    <w:sz w:val="28"/>
                    <w:szCs w:val="28"/>
                  </w:rPr>
                  <w:t xml:space="preserve">             </w:t>
                </w:r>
                <w:r>
                  <w:rPr>
                    <w:color w:val="528693" w:themeColor="background2" w:themeShade="80"/>
                    <w:sz w:val="28"/>
                    <w:szCs w:val="28"/>
                  </w:rPr>
                  <w:t xml:space="preserve">B.E Elecronic </w:t>
                </w:r>
                <w:r w:rsidR="00FF0A62" w:rsidRPr="00884931">
                  <w:rPr>
                    <w:color w:val="528693" w:themeColor="background2" w:themeShade="80"/>
                    <w:sz w:val="28"/>
                    <w:szCs w:val="28"/>
                  </w:rPr>
                  <w:t xml:space="preserve">and Communication Engineering </w:t>
                </w:r>
              </w:p>
              <w:p w:rsidR="00316ACE" w:rsidRPr="00884931" w:rsidRDefault="00271E35">
                <w:pPr>
                  <w:pStyle w:val="AddressText"/>
                  <w:spacing w:line="240" w:lineRule="auto"/>
                  <w:rPr>
                    <w:color w:val="528693" w:themeColor="background2" w:themeShade="80"/>
                    <w:sz w:val="28"/>
                    <w:szCs w:val="28"/>
                  </w:rPr>
                </w:pPr>
                <w:r w:rsidRPr="00884931">
                  <w:rPr>
                    <w:color w:val="528693" w:themeColor="background2" w:themeShade="80"/>
                    <w:sz w:val="28"/>
                    <w:szCs w:val="28"/>
                  </w:rPr>
                  <w:t xml:space="preserve">Phone: </w:t>
                </w:r>
                <w:r w:rsidR="00FF0A62" w:rsidRPr="00884931">
                  <w:rPr>
                    <w:color w:val="528693" w:themeColor="background2" w:themeShade="80"/>
                    <w:sz w:val="28"/>
                    <w:szCs w:val="28"/>
                  </w:rPr>
                  <w:t>8904214880</w:t>
                </w:r>
              </w:p>
              <w:p w:rsidR="00316ACE" w:rsidRPr="00884931" w:rsidRDefault="00271E35">
                <w:pPr>
                  <w:pStyle w:val="AddressText"/>
                  <w:spacing w:line="240" w:lineRule="auto"/>
                  <w:rPr>
                    <w:color w:val="528693" w:themeColor="background2" w:themeShade="80"/>
                    <w:sz w:val="28"/>
                    <w:szCs w:val="28"/>
                  </w:rPr>
                </w:pPr>
                <w:r w:rsidRPr="00884931">
                  <w:rPr>
                    <w:color w:val="528693" w:themeColor="background2" w:themeShade="80"/>
                    <w:sz w:val="28"/>
                    <w:szCs w:val="28"/>
                  </w:rPr>
                  <w:t xml:space="preserve">E-mail: </w:t>
                </w:r>
                <w:r w:rsidR="00FF0A62" w:rsidRPr="00884931">
                  <w:rPr>
                    <w:color w:val="528693" w:themeColor="background2" w:themeShade="80"/>
                    <w:sz w:val="28"/>
                    <w:szCs w:val="28"/>
                  </w:rPr>
                  <w:t>mayureshdoijode@gmail.com</w:t>
                </w:r>
              </w:p>
              <w:p w:rsidR="00316ACE" w:rsidRPr="00884931" w:rsidRDefault="00271E35" w:rsidP="007D33C5">
                <w:pPr>
                  <w:pStyle w:val="AddressText"/>
                  <w:spacing w:line="240" w:lineRule="auto"/>
                  <w:jc w:val="center"/>
                  <w:rPr>
                    <w:sz w:val="28"/>
                    <w:szCs w:val="28"/>
                  </w:rPr>
                </w:pPr>
                <w:r w:rsidRPr="00884931">
                  <w:rPr>
                    <w:sz w:val="28"/>
                    <w:szCs w:val="28"/>
                  </w:rPr>
                  <w:t xml:space="preserve">: </w:t>
                </w:r>
              </w:p>
            </w:tc>
          </w:tr>
        </w:tbl>
        <w:p w:rsidR="00316ACE" w:rsidRPr="00884931" w:rsidRDefault="00A16566">
          <w:pPr>
            <w:pStyle w:val="NoSpacing"/>
            <w:rPr>
              <w:sz w:val="28"/>
              <w:szCs w:val="28"/>
            </w:rPr>
          </w:pPr>
        </w:p>
      </w:sdtContent>
    </w:sdt>
    <w:p w:rsidR="00316ACE" w:rsidRPr="00884931" w:rsidRDefault="00316ACE">
      <w:pPr>
        <w:pStyle w:val="NoSpacing"/>
        <w:rPr>
          <w:sz w:val="28"/>
          <w:szCs w:val="28"/>
        </w:rPr>
      </w:pPr>
    </w:p>
    <w:tbl>
      <w:tblPr>
        <w:tblW w:w="5517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"/>
        <w:gridCol w:w="11878"/>
      </w:tblGrid>
      <w:tr w:rsidR="00316ACE" w:rsidRPr="00884931" w:rsidTr="001709E5">
        <w:trPr>
          <w:trHeight w:val="4493"/>
          <w:jc w:val="center"/>
        </w:trPr>
        <w:tc>
          <w:tcPr>
            <w:tcW w:w="21" w:type="dxa"/>
            <w:shd w:val="clear" w:color="auto" w:fill="AAB0C7" w:themeFill="accent1" w:themeFillTint="99"/>
          </w:tcPr>
          <w:p w:rsidR="00316ACE" w:rsidRPr="00884931" w:rsidRDefault="00316ACE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878" w:type="dxa"/>
            <w:shd w:val="clear" w:color="auto" w:fill="FFFFFF" w:themeFill="background1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316ACE" w:rsidRPr="00884931" w:rsidRDefault="00271E35" w:rsidP="00615983">
            <w:pPr>
              <w:pStyle w:val="Section"/>
              <w:rPr>
                <w:rFonts w:ascii="Book Antiqua" w:hAnsi="Book Antiqua"/>
                <w:color w:val="3E5D78" w:themeColor="accent2" w:themeShade="80"/>
                <w:sz w:val="28"/>
                <w:szCs w:val="28"/>
              </w:rPr>
            </w:pPr>
            <w:r w:rsidRPr="00884931">
              <w:rPr>
                <w:rFonts w:ascii="Book Antiqua" w:hAnsi="Book Antiqua"/>
                <w:color w:val="3E5D78" w:themeColor="accent2" w:themeShade="80"/>
                <w:sz w:val="28"/>
                <w:szCs w:val="28"/>
              </w:rPr>
              <w:t>Objectives</w:t>
            </w:r>
          </w:p>
          <w:p w:rsidR="00615983" w:rsidRPr="00884931" w:rsidRDefault="00615983" w:rsidP="00615983">
            <w:pPr>
              <w:rPr>
                <w:rFonts w:ascii="Book Antiqua" w:hAnsi="Book Antiqua"/>
                <w:sz w:val="28"/>
                <w:szCs w:val="28"/>
              </w:rPr>
            </w:pPr>
            <w:r w:rsidRPr="00884931">
              <w:rPr>
                <w:rFonts w:ascii="Book Antiqua" w:hAnsi="Book Antiqua"/>
                <w:color w:val="333333"/>
                <w:spacing w:val="-6"/>
                <w:w w:val="110"/>
                <w:sz w:val="28"/>
                <w:szCs w:val="28"/>
              </w:rPr>
              <w:t>To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work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in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an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environment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which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encourages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me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to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succeed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and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grow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professionally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where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I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can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utilize</w:t>
            </w:r>
            <w:r w:rsidRPr="00884931">
              <w:rPr>
                <w:rFonts w:ascii="Book Antiqua" w:hAnsi="Book Antiqua"/>
                <w:color w:val="333333"/>
                <w:spacing w:val="-11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my</w:t>
            </w:r>
            <w:r w:rsidRPr="00884931">
              <w:rPr>
                <w:rFonts w:ascii="Book Antiqua" w:hAnsi="Book Antiqua"/>
                <w:color w:val="333333"/>
                <w:spacing w:val="-10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skills and knowledge</w:t>
            </w:r>
            <w:r w:rsidRPr="00884931">
              <w:rPr>
                <w:rFonts w:ascii="Book Antiqua" w:hAnsi="Book Antiqua"/>
                <w:color w:val="333333"/>
                <w:spacing w:val="-26"/>
                <w:w w:val="110"/>
                <w:sz w:val="28"/>
                <w:szCs w:val="28"/>
              </w:rPr>
              <w:t xml:space="preserve"> </w:t>
            </w:r>
            <w:r w:rsidRPr="00884931">
              <w:rPr>
                <w:rFonts w:ascii="Book Antiqua" w:hAnsi="Book Antiqua"/>
                <w:color w:val="333333"/>
                <w:w w:val="110"/>
                <w:sz w:val="28"/>
                <w:szCs w:val="28"/>
              </w:rPr>
              <w:t>appropriately</w:t>
            </w:r>
          </w:p>
          <w:p w:rsidR="00316ACE" w:rsidRPr="00884931" w:rsidRDefault="00271E35">
            <w:pPr>
              <w:pStyle w:val="Section"/>
              <w:rPr>
                <w:rFonts w:ascii="Book Antiqua" w:hAnsi="Book Antiqua"/>
                <w:color w:val="3E5D78" w:themeColor="accent2" w:themeShade="80"/>
                <w:sz w:val="28"/>
                <w:szCs w:val="28"/>
              </w:rPr>
            </w:pPr>
            <w:r w:rsidRPr="00884931">
              <w:rPr>
                <w:rFonts w:ascii="Book Antiqua" w:hAnsi="Book Antiqua"/>
                <w:color w:val="3E5D78" w:themeColor="accent2" w:themeShade="80"/>
                <w:sz w:val="28"/>
                <w:szCs w:val="28"/>
              </w:rPr>
              <w:t>Education</w:t>
            </w:r>
          </w:p>
          <w:tbl>
            <w:tblPr>
              <w:tblW w:w="10548" w:type="dxa"/>
              <w:tblInd w:w="117" w:type="dxa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828"/>
              <w:gridCol w:w="720"/>
            </w:tblGrid>
            <w:tr w:rsidR="00615983" w:rsidRPr="00884931" w:rsidTr="009B08FB">
              <w:trPr>
                <w:trHeight w:val="2270"/>
              </w:trPr>
              <w:tc>
                <w:tcPr>
                  <w:tcW w:w="10548" w:type="dxa"/>
                </w:tcPr>
                <w:tbl>
                  <w:tblPr>
                    <w:tblStyle w:val="TableGridLight"/>
                    <w:tblpPr w:leftFromText="180" w:rightFromText="180" w:vertAnchor="page" w:horzAnchor="margin" w:tblpY="76"/>
                    <w:tblW w:w="8372" w:type="dxa"/>
                    <w:tblLook w:val="04A0" w:firstRow="1" w:lastRow="0" w:firstColumn="1" w:lastColumn="0" w:noHBand="0" w:noVBand="1"/>
                  </w:tblPr>
                  <w:tblGrid>
                    <w:gridCol w:w="2043"/>
                    <w:gridCol w:w="1162"/>
                    <w:gridCol w:w="1804"/>
                    <w:gridCol w:w="2258"/>
                    <w:gridCol w:w="1573"/>
                  </w:tblGrid>
                  <w:tr w:rsidR="00995DAA" w:rsidRPr="00884931" w:rsidTr="00EA3418">
                    <w:trPr>
                      <w:trHeight w:val="557"/>
                    </w:trPr>
                    <w:tc>
                      <w:tcPr>
                        <w:tcW w:w="2134" w:type="dxa"/>
                        <w:shd w:val="clear" w:color="auto" w:fill="EBF0F5" w:themeFill="accent2" w:themeFillTint="33"/>
                      </w:tcPr>
                      <w:p w:rsidR="00615983" w:rsidRPr="00884931" w:rsidRDefault="00615983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Degree</w:t>
                        </w:r>
                      </w:p>
                    </w:tc>
                    <w:tc>
                      <w:tcPr>
                        <w:tcW w:w="1117" w:type="dxa"/>
                        <w:shd w:val="clear" w:color="auto" w:fill="EBF0F5" w:themeFill="accent2" w:themeFillTint="33"/>
                      </w:tcPr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Year of passing</w:t>
                        </w:r>
                      </w:p>
                    </w:tc>
                    <w:tc>
                      <w:tcPr>
                        <w:tcW w:w="1989" w:type="dxa"/>
                        <w:shd w:val="clear" w:color="auto" w:fill="EBF0F5" w:themeFill="accent2" w:themeFillTint="33"/>
                      </w:tcPr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Institute</w:t>
                        </w:r>
                      </w:p>
                    </w:tc>
                    <w:tc>
                      <w:tcPr>
                        <w:tcW w:w="1843" w:type="dxa"/>
                        <w:shd w:val="clear" w:color="auto" w:fill="EBF0F5" w:themeFill="accent2" w:themeFillTint="33"/>
                      </w:tcPr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University</w:t>
                        </w:r>
                      </w:p>
                    </w:tc>
                    <w:tc>
                      <w:tcPr>
                        <w:tcW w:w="1289" w:type="dxa"/>
                        <w:shd w:val="clear" w:color="auto" w:fill="EBF0F5" w:themeFill="accent2" w:themeFillTint="33"/>
                      </w:tcPr>
                      <w:p w:rsidR="00995DAA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Percentage</w:t>
                        </w:r>
                      </w:p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/cgpa</w:t>
                        </w:r>
                      </w:p>
                    </w:tc>
                  </w:tr>
                  <w:tr w:rsidR="00FF0A62" w:rsidRPr="00884931" w:rsidTr="00884931">
                    <w:trPr>
                      <w:trHeight w:val="1410"/>
                    </w:trPr>
                    <w:tc>
                      <w:tcPr>
                        <w:tcW w:w="2134" w:type="dxa"/>
                      </w:tcPr>
                      <w:p w:rsidR="00FF0A62" w:rsidRPr="00884931" w:rsidRDefault="00FF0A62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4"/>
                            <w:szCs w:val="24"/>
                          </w:rPr>
                          <w:t>B.E</w:t>
                        </w:r>
                      </w:p>
                      <w:p w:rsidR="00995DAA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4"/>
                            <w:szCs w:val="24"/>
                          </w:rPr>
                          <w:t>Electronics and Communications</w:t>
                        </w:r>
                      </w:p>
                    </w:tc>
                    <w:tc>
                      <w:tcPr>
                        <w:tcW w:w="1117" w:type="dxa"/>
                      </w:tcPr>
                      <w:p w:rsidR="00995DAA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615983" w:rsidRDefault="00615983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7D33C5" w:rsidRPr="007D33C5" w:rsidRDefault="007D33C5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7D33C5">
                          <w:rPr>
                            <w:rFonts w:ascii="Book Antiqua" w:hAnsi="Book Antiqua"/>
                            <w:sz w:val="24"/>
                            <w:szCs w:val="24"/>
                          </w:rPr>
                          <w:t>2020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Appa Institute of Engineering and Technology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Vishveshvaraya Technological university(VTU)</w:t>
                        </w:r>
                      </w:p>
                    </w:tc>
                    <w:tc>
                      <w:tcPr>
                        <w:tcW w:w="1289" w:type="dxa"/>
                      </w:tcPr>
                      <w:p w:rsidR="00443F2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884931" w:rsidRDefault="00884931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615983" w:rsidRPr="00884931" w:rsidRDefault="00884931" w:rsidP="00884931">
                        <w:pPr>
                          <w:rPr>
                            <w:sz w:val="24"/>
                            <w:szCs w:val="24"/>
                            <w:lang w:eastAsia="en-US" w:bidi="en-US"/>
                          </w:rPr>
                        </w:pPr>
                        <w:r w:rsidRPr="00884931">
                          <w:rPr>
                            <w:sz w:val="24"/>
                            <w:szCs w:val="24"/>
                            <w:lang w:eastAsia="en-US" w:bidi="en-US"/>
                          </w:rPr>
                          <w:t>5.7</w:t>
                        </w:r>
                      </w:p>
                    </w:tc>
                  </w:tr>
                  <w:tr w:rsidR="00995DAA" w:rsidRPr="00884931" w:rsidTr="00884931">
                    <w:trPr>
                      <w:trHeight w:val="1261"/>
                    </w:trPr>
                    <w:tc>
                      <w:tcPr>
                        <w:tcW w:w="2134" w:type="dxa"/>
                      </w:tcPr>
                      <w:p w:rsidR="00443F2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615983" w:rsidRDefault="00615983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884931" w:rsidRPr="00884931" w:rsidRDefault="00884931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Book Antiqua" w:hAnsi="Book Antiqua"/>
                            <w:sz w:val="24"/>
                            <w:szCs w:val="24"/>
                          </w:rPr>
                          <w:t>12th</w:t>
                        </w:r>
                      </w:p>
                    </w:tc>
                    <w:tc>
                      <w:tcPr>
                        <w:tcW w:w="1117" w:type="dxa"/>
                      </w:tcPr>
                      <w:p w:rsidR="00443F2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2016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615983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Shree Guru Independent PU college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443F2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 xml:space="preserve">Karnataka </w:t>
                        </w:r>
                      </w:p>
                      <w:p w:rsidR="00615983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pre-university Board</w:t>
                        </w:r>
                      </w:p>
                    </w:tc>
                    <w:tc>
                      <w:tcPr>
                        <w:tcW w:w="1289" w:type="dxa"/>
                      </w:tcPr>
                      <w:p w:rsidR="00443F2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615983" w:rsidRDefault="00615983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884931" w:rsidRDefault="00884931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884931" w:rsidRPr="00884931" w:rsidRDefault="00884931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  <w:tr w:rsidR="00443F2A" w:rsidRPr="00884931" w:rsidTr="002B4096">
                    <w:trPr>
                      <w:trHeight w:val="873"/>
                    </w:trPr>
                    <w:tc>
                      <w:tcPr>
                        <w:tcW w:w="2134" w:type="dxa"/>
                      </w:tcPr>
                      <w:p w:rsidR="00443F2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995DA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10th</w:t>
                        </w:r>
                      </w:p>
                    </w:tc>
                    <w:tc>
                      <w:tcPr>
                        <w:tcW w:w="1117" w:type="dxa"/>
                      </w:tcPr>
                      <w:p w:rsidR="00443F2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995DA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2014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995DAA" w:rsidRPr="00884931" w:rsidRDefault="00443F2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Sardar Vallababhai Patel Memorial School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995DAA" w:rsidRPr="00884931" w:rsidRDefault="00FF0A62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 xml:space="preserve">Karnataka Secondary Education Board </w:t>
                        </w:r>
                      </w:p>
                    </w:tc>
                    <w:tc>
                      <w:tcPr>
                        <w:tcW w:w="1289" w:type="dxa"/>
                      </w:tcPr>
                      <w:p w:rsidR="00995DAA" w:rsidRPr="00884931" w:rsidRDefault="00995DAA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FF0A62" w:rsidRPr="00884931" w:rsidRDefault="00FF0A62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</w:p>
                      <w:p w:rsidR="00FF0A62" w:rsidRPr="00884931" w:rsidRDefault="00FF0A62" w:rsidP="00615983">
                        <w:pPr>
                          <w:pStyle w:val="TableParagraph"/>
                          <w:spacing w:line="222" w:lineRule="exact"/>
                          <w:rPr>
                            <w:rFonts w:ascii="Book Antiqua" w:hAnsi="Book Antiqua"/>
                            <w:sz w:val="28"/>
                            <w:szCs w:val="28"/>
                          </w:rPr>
                        </w:pPr>
                        <w:r w:rsidRPr="00884931">
                          <w:rPr>
                            <w:rFonts w:ascii="Book Antiqua" w:hAnsi="Book Antiqua"/>
                            <w:sz w:val="24"/>
                            <w:szCs w:val="24"/>
                          </w:rPr>
                          <w:t>89</w:t>
                        </w:r>
                        <w:r w:rsidRPr="00884931">
                          <w:rPr>
                            <w:rFonts w:ascii="Book Antiqua" w:hAnsi="Book Antiqua"/>
                            <w:sz w:val="28"/>
                            <w:szCs w:val="28"/>
                          </w:rPr>
                          <w:t>%</w:t>
                        </w:r>
                      </w:p>
                    </w:tc>
                  </w:tr>
                </w:tbl>
                <w:p w:rsidR="00615983" w:rsidRPr="00884931" w:rsidRDefault="001709E5" w:rsidP="00615983">
                  <w:pPr>
                    <w:pStyle w:val="TableParagraph"/>
                    <w:spacing w:line="222" w:lineRule="exact"/>
                    <w:ind w:left="425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>z</w:t>
                  </w:r>
                </w:p>
              </w:tc>
              <w:tc>
                <w:tcPr>
                  <w:tcW w:w="0" w:type="auto"/>
                </w:tcPr>
                <w:p w:rsidR="00615983" w:rsidRPr="00884931" w:rsidRDefault="00884931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ab/>
                  </w:r>
                </w:p>
              </w:tc>
            </w:tr>
            <w:tr w:rsidR="00615983" w:rsidRPr="00884931" w:rsidTr="009B08FB">
              <w:trPr>
                <w:gridAfter w:val="1"/>
                <w:trHeight w:val="517"/>
              </w:trPr>
              <w:tc>
                <w:tcPr>
                  <w:tcW w:w="10548" w:type="dxa"/>
                </w:tcPr>
                <w:p w:rsidR="00615983" w:rsidRPr="00884931" w:rsidRDefault="00615983" w:rsidP="00615983">
                  <w:pPr>
                    <w:pStyle w:val="TableParagraph"/>
                    <w:spacing w:line="222" w:lineRule="exact"/>
                    <w:rPr>
                      <w:rFonts w:ascii="Book Antiqua" w:hAnsi="Book Antiqua"/>
                      <w:sz w:val="28"/>
                      <w:szCs w:val="28"/>
                    </w:rPr>
                  </w:pPr>
                </w:p>
                <w:p w:rsidR="0097199A" w:rsidRPr="00884931" w:rsidRDefault="0097199A" w:rsidP="006B4EAE">
                  <w:pPr>
                    <w:pStyle w:val="Section"/>
                    <w:spacing w:after="0"/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</w:pPr>
                </w:p>
                <w:p w:rsidR="00CE25E3" w:rsidRPr="00884931" w:rsidRDefault="00995DAA" w:rsidP="006B4EAE">
                  <w:pPr>
                    <w:pStyle w:val="Section"/>
                    <w:spacing w:after="0"/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  <w:t>Experience</w:t>
                  </w:r>
                </w:p>
                <w:p w:rsidR="006B4EAE" w:rsidRPr="00884931" w:rsidRDefault="006B4EAE" w:rsidP="003F4A8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b/>
                      <w:sz w:val="28"/>
                      <w:szCs w:val="28"/>
                    </w:rPr>
                  </w:pPr>
                  <w:r w:rsidRPr="00884931">
                    <w:rPr>
                      <w:b/>
                      <w:sz w:val="28"/>
                      <w:szCs w:val="28"/>
                    </w:rPr>
                    <w:t>Cognizant – (june 2021- present)</w:t>
                  </w:r>
                </w:p>
                <w:p w:rsidR="00903637" w:rsidRPr="00884931" w:rsidRDefault="00903637" w:rsidP="003F4A8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b/>
                      <w:sz w:val="28"/>
                      <w:szCs w:val="28"/>
                    </w:rPr>
                  </w:pPr>
                  <w:r w:rsidRPr="00884931">
                    <w:rPr>
                      <w:b/>
                      <w:sz w:val="28"/>
                      <w:szCs w:val="28"/>
                    </w:rPr>
                    <w:t>Designation – Engineer Trainee</w:t>
                  </w:r>
                </w:p>
                <w:p w:rsidR="00884931" w:rsidRPr="006E2BCF" w:rsidRDefault="00884931" w:rsidP="006E2BCF">
                  <w:pPr>
                    <w:ind w:left="360"/>
                    <w:rPr>
                      <w:sz w:val="28"/>
                      <w:szCs w:val="28"/>
                    </w:rPr>
                  </w:pPr>
                </w:p>
                <w:p w:rsidR="00022409" w:rsidRDefault="00022409" w:rsidP="00884931">
                  <w:pPr>
                    <w:pStyle w:val="Section"/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</w:pPr>
                </w:p>
                <w:p w:rsidR="00022409" w:rsidRDefault="00022409" w:rsidP="00884931">
                  <w:pPr>
                    <w:pStyle w:val="Section"/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</w:pPr>
                </w:p>
                <w:p w:rsidR="00022409" w:rsidRDefault="00022409" w:rsidP="00884931">
                  <w:pPr>
                    <w:pStyle w:val="Section"/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</w:pPr>
                </w:p>
                <w:p w:rsidR="00884931" w:rsidRPr="00884931" w:rsidRDefault="00884931" w:rsidP="00884931">
                  <w:pPr>
                    <w:pStyle w:val="Section"/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  <w:lastRenderedPageBreak/>
                    <w:t>Technical Skills</w:t>
                  </w:r>
                </w:p>
                <w:p w:rsidR="00884931" w:rsidRPr="00884931" w:rsidRDefault="00884931" w:rsidP="003F4A8E">
                  <w:pPr>
                    <w:pStyle w:val="ListBullet"/>
                    <w:numPr>
                      <w:ilvl w:val="0"/>
                      <w:numId w:val="6"/>
                    </w:numPr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Computer Networking </w:t>
                  </w:r>
                  <w:r w:rsidR="00022409">
                    <w:rPr>
                      <w:rFonts w:ascii="Book Antiqua" w:hAnsi="Book Antiqua"/>
                      <w:sz w:val="28"/>
                      <w:szCs w:val="28"/>
                    </w:rPr>
                    <w:t>(CCNA)</w:t>
                  </w:r>
                </w:p>
                <w:p w:rsidR="00884931" w:rsidRDefault="00884931" w:rsidP="003F4A8E">
                  <w:pPr>
                    <w:pStyle w:val="ListBullet"/>
                    <w:numPr>
                      <w:ilvl w:val="0"/>
                      <w:numId w:val="6"/>
                    </w:numPr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Programming languages- python , C </w:t>
                  </w:r>
                </w:p>
                <w:p w:rsidR="00022409" w:rsidRPr="00884931" w:rsidRDefault="00022409" w:rsidP="003F4A8E">
                  <w:pPr>
                    <w:pStyle w:val="ListBullet"/>
                    <w:numPr>
                      <w:ilvl w:val="0"/>
                      <w:numId w:val="6"/>
                    </w:numPr>
                    <w:rPr>
                      <w:rFonts w:ascii="Book Antiqua" w:hAnsi="Book Antiqua"/>
                      <w:sz w:val="28"/>
                      <w:szCs w:val="28"/>
                    </w:rPr>
                  </w:pPr>
                  <w:r>
                    <w:rPr>
                      <w:rFonts w:ascii="Book Antiqua" w:hAnsi="Book Antiqua"/>
                      <w:sz w:val="28"/>
                      <w:szCs w:val="28"/>
                    </w:rPr>
                    <w:t>AWS- EC2, S3,lambda,</w:t>
                  </w:r>
                  <w:bookmarkStart w:id="0" w:name="_GoBack"/>
                  <w:bookmarkEnd w:id="0"/>
                </w:p>
                <w:p w:rsidR="00884931" w:rsidRPr="00884931" w:rsidRDefault="00884931" w:rsidP="003F4A8E">
                  <w:pPr>
                    <w:pStyle w:val="ListBullet"/>
                    <w:numPr>
                      <w:ilvl w:val="0"/>
                      <w:numId w:val="6"/>
                    </w:numPr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>Operating System – windows ,Linux.</w:t>
                  </w:r>
                </w:p>
                <w:p w:rsidR="00884931" w:rsidRPr="00884931" w:rsidRDefault="00884931" w:rsidP="003F4A8E">
                  <w:pPr>
                    <w:pStyle w:val="ListBullet"/>
                    <w:numPr>
                      <w:ilvl w:val="0"/>
                      <w:numId w:val="6"/>
                    </w:numPr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>Basics of Cybersecurity and IOT</w:t>
                  </w:r>
                </w:p>
                <w:p w:rsidR="00884931" w:rsidRPr="00884931" w:rsidRDefault="00884931" w:rsidP="003F4A8E">
                  <w:pPr>
                    <w:pStyle w:val="ListBullet"/>
                    <w:numPr>
                      <w:ilvl w:val="0"/>
                      <w:numId w:val="6"/>
                    </w:numPr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>SQL</w:t>
                  </w:r>
                </w:p>
                <w:p w:rsid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</w:pP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color w:val="3E5D78" w:themeColor="accent2" w:themeShade="80"/>
                      <w:sz w:val="28"/>
                      <w:szCs w:val="28"/>
                    </w:rPr>
                    <w:t>TRAINING AND COURSE CERTIFICATION</w:t>
                  </w:r>
                </w:p>
                <w:p w:rsidR="00884931" w:rsidRPr="00884931" w:rsidRDefault="00884931" w:rsidP="003F4A8E">
                  <w:pPr>
                    <w:pStyle w:val="TableParagraph"/>
                    <w:numPr>
                      <w:ilvl w:val="0"/>
                      <w:numId w:val="7"/>
                    </w:numPr>
                    <w:spacing w:before="60" w:line="240" w:lineRule="exact"/>
                    <w:ind w:right="526"/>
                    <w:rPr>
                      <w:rFonts w:ascii="Book Antiqua" w:hAnsi="Book Antiqua"/>
                      <w:b/>
                      <w:color w:val="000000" w:themeColor="text1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       </w:t>
                  </w:r>
                  <w:r w:rsidRPr="00884931">
                    <w:rPr>
                      <w:rFonts w:ascii="Book Antiqua" w:hAnsi="Book Antiqua"/>
                      <w:b/>
                      <w:color w:val="262626" w:themeColor="text1" w:themeTint="D9"/>
                      <w:sz w:val="28"/>
                      <w:szCs w:val="28"/>
                    </w:rPr>
                    <w:t>AWS Cloud Practioner</w:t>
                  </w: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000000" w:themeColor="text1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color w:val="000000" w:themeColor="text1"/>
                      <w:sz w:val="28"/>
                      <w:szCs w:val="28"/>
                    </w:rPr>
                    <w:t xml:space="preserve">              Karnataka German Technical Training Institute,AWS </w:t>
                  </w: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000000" w:themeColor="text1"/>
                      <w:sz w:val="28"/>
                      <w:szCs w:val="28"/>
                    </w:rPr>
                  </w:pPr>
                </w:p>
                <w:p w:rsidR="00884931" w:rsidRPr="007D33C5" w:rsidRDefault="00884931" w:rsidP="003F4A8E">
                  <w:pPr>
                    <w:pStyle w:val="TableParagraph"/>
                    <w:numPr>
                      <w:ilvl w:val="0"/>
                      <w:numId w:val="7"/>
                    </w:numPr>
                    <w:spacing w:before="60" w:line="240" w:lineRule="exact"/>
                    <w:ind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 w:cs="Roboto-Regular"/>
                      <w:b/>
                      <w:color w:val="262626" w:themeColor="text1" w:themeTint="D9"/>
                      <w:sz w:val="28"/>
                      <w:szCs w:val="28"/>
                      <w:lang w:val="en-IN"/>
                    </w:rPr>
                    <w:t>Python Essentials</w:t>
                  </w:r>
                  <w:r w:rsidRPr="00884931"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  <w:t>, LetsUpgrade, Dec 2020 .</w:t>
                  </w:r>
                </w:p>
                <w:p w:rsidR="007D33C5" w:rsidRPr="00884931" w:rsidRDefault="007D33C5" w:rsidP="007D33C5">
                  <w:pPr>
                    <w:pStyle w:val="TableParagraph"/>
                    <w:spacing w:before="60" w:line="240" w:lineRule="exact"/>
                    <w:ind w:left="720"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</w:p>
                <w:p w:rsidR="00884931" w:rsidRPr="00884931" w:rsidRDefault="00884931" w:rsidP="007D33C5">
                  <w:pPr>
                    <w:pStyle w:val="TableParagraph"/>
                    <w:spacing w:before="60" w:line="240" w:lineRule="exact"/>
                    <w:ind w:left="720"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 w:cs="Roboto-Regular"/>
                      <w:b/>
                      <w:color w:val="262626" w:themeColor="text1" w:themeTint="D9"/>
                      <w:sz w:val="28"/>
                      <w:szCs w:val="28"/>
                      <w:lang w:val="en-IN"/>
                    </w:rPr>
                    <w:t>Linux Essential</w:t>
                  </w:r>
                  <w:r w:rsidRPr="00884931">
                    <w:rPr>
                      <w:rFonts w:ascii="Book Antiqua" w:hAnsi="Book Antiqua" w:cs="Roboto-Regular"/>
                      <w:b/>
                      <w:color w:val="595959" w:themeColor="text1" w:themeTint="A6"/>
                      <w:sz w:val="28"/>
                      <w:szCs w:val="28"/>
                      <w:lang w:val="en-IN"/>
                    </w:rPr>
                    <w:t>s</w:t>
                  </w:r>
                  <w:r w:rsidRPr="00884931"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  <w:t xml:space="preserve">, KGTTI, Gulbarga, Jan 2021 </w:t>
                  </w:r>
                </w:p>
                <w:p w:rsidR="00884931" w:rsidRPr="00884931" w:rsidRDefault="00884931" w:rsidP="003F4A8E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ook Antiqua" w:hAnsi="Book Antiqua" w:cs="Roboto-Regular"/>
                      <w:b/>
                      <w:color w:val="000000"/>
                      <w:sz w:val="28"/>
                      <w:szCs w:val="28"/>
                      <w:lang w:val="en-IN" w:eastAsia="en-US"/>
                    </w:rPr>
                  </w:pPr>
                  <w:r w:rsidRPr="00884931">
                    <w:rPr>
                      <w:rFonts w:ascii="Book Antiqua" w:hAnsi="Book Antiqua" w:cs="Roboto-Regular"/>
                      <w:b/>
                      <w:color w:val="262626" w:themeColor="text1" w:themeTint="D9"/>
                      <w:sz w:val="28"/>
                      <w:szCs w:val="28"/>
                      <w:lang w:val="en-IN" w:eastAsia="en-US"/>
                    </w:rPr>
                    <w:t>Cisco Certified Networking Associate</w:t>
                  </w:r>
                  <w:r w:rsidRPr="00884931">
                    <w:rPr>
                      <w:rFonts w:ascii="Book Antiqua" w:hAnsi="Book Antiqua" w:cs="Roboto-Regular"/>
                      <w:b/>
                      <w:color w:val="595959" w:themeColor="text1" w:themeTint="A6"/>
                      <w:sz w:val="28"/>
                      <w:szCs w:val="28"/>
                      <w:lang w:val="en-IN" w:eastAsia="en-US"/>
                    </w:rPr>
                    <w:t>(</w:t>
                  </w:r>
                  <w:r w:rsidRPr="00884931">
                    <w:rPr>
                      <w:rFonts w:ascii="Book Antiqua" w:hAnsi="Book Antiqua" w:cs="Roboto-Regular"/>
                      <w:b/>
                      <w:color w:val="000000"/>
                      <w:sz w:val="28"/>
                      <w:szCs w:val="28"/>
                      <w:lang w:val="en-IN" w:eastAsia="en-US"/>
                    </w:rPr>
                    <w:t>CCNA)</w:t>
                  </w: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</w:pPr>
                  <w:r w:rsidRPr="00884931"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  <w:t xml:space="preserve">             KGTTI </w:t>
                  </w:r>
                  <w:r w:rsidRPr="00884931">
                    <w:rPr>
                      <w:rFonts w:ascii="Book Antiqua" w:hAnsi="Book Antiqua" w:cs="Roboto-Regular"/>
                      <w:color w:val="000000"/>
                      <w:sz w:val="28"/>
                      <w:szCs w:val="28"/>
                      <w:lang w:val="en-IN"/>
                    </w:rPr>
                    <w:t xml:space="preserve">, </w:t>
                  </w:r>
                  <w:r w:rsidRPr="00884931"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  <w:t>Cisco Academy, December 2020</w:t>
                  </w:r>
                </w:p>
                <w:p w:rsidR="00884931" w:rsidRPr="00884931" w:rsidRDefault="00884931" w:rsidP="003F4A8E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ook Antiqua" w:hAnsi="Book Antiqua" w:cs="Roboto-Regular"/>
                      <w:b/>
                      <w:color w:val="262626" w:themeColor="text1" w:themeTint="D9"/>
                      <w:sz w:val="28"/>
                      <w:szCs w:val="28"/>
                      <w:lang w:val="en-IN" w:eastAsia="en-US"/>
                    </w:rPr>
                  </w:pPr>
                  <w:r w:rsidRPr="00884931">
                    <w:rPr>
                      <w:rFonts w:ascii="Book Antiqua" w:hAnsi="Book Antiqua" w:cs="Roboto-Regular"/>
                      <w:b/>
                      <w:color w:val="595959" w:themeColor="text1" w:themeTint="A6"/>
                      <w:sz w:val="28"/>
                      <w:szCs w:val="28"/>
                      <w:lang w:val="en-IN" w:eastAsia="en-US"/>
                    </w:rPr>
                    <w:t xml:space="preserve"> </w:t>
                  </w:r>
                  <w:r w:rsidRPr="00884931">
                    <w:rPr>
                      <w:rFonts w:ascii="Book Antiqua" w:hAnsi="Book Antiqua" w:cs="Roboto-Regular"/>
                      <w:b/>
                      <w:color w:val="262626" w:themeColor="text1" w:themeTint="D9"/>
                      <w:sz w:val="28"/>
                      <w:szCs w:val="28"/>
                      <w:lang w:val="en-IN" w:eastAsia="en-US"/>
                    </w:rPr>
                    <w:t>IT Security:Defense against the digital dark arts</w:t>
                  </w:r>
                </w:p>
                <w:p w:rsidR="00884931" w:rsidRPr="00884931" w:rsidRDefault="00884931" w:rsidP="0088493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ook Antiqua" w:hAnsi="Book Antiqua" w:cs="Roboto-Regular"/>
                      <w:b/>
                      <w:color w:val="262626" w:themeColor="text1" w:themeTint="D9"/>
                      <w:sz w:val="28"/>
                      <w:szCs w:val="28"/>
                      <w:lang w:val="en-IN" w:eastAsia="en-US"/>
                    </w:rPr>
                  </w:pPr>
                  <w:r w:rsidRPr="00884931">
                    <w:rPr>
                      <w:rFonts w:ascii="Book Antiqua" w:hAnsi="Book Antiqua" w:cs="Roboto-Regular"/>
                      <w:b/>
                      <w:color w:val="262626" w:themeColor="text1" w:themeTint="D9"/>
                      <w:sz w:val="28"/>
                      <w:szCs w:val="28"/>
                      <w:lang w:val="en-IN" w:eastAsia="en-US"/>
                    </w:rPr>
                    <w:t xml:space="preserve">             Bits and Bytes of Networking.</w:t>
                  </w:r>
                </w:p>
                <w:p w:rsid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</w:pPr>
                  <w:r w:rsidRPr="00884931"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  <w:t xml:space="preserve">             Completed courses which arepart of </w:t>
                  </w:r>
                  <w:r w:rsidRPr="00884931">
                    <w:rPr>
                      <w:rFonts w:ascii="Book Antiqua" w:hAnsi="Book Antiqua" w:cs="Roboto-Regular"/>
                      <w:color w:val="000000"/>
                      <w:sz w:val="28"/>
                      <w:szCs w:val="28"/>
                      <w:lang w:val="en-IN"/>
                    </w:rPr>
                    <w:t xml:space="preserve">Google's IT Support skills, </w:t>
                  </w:r>
                  <w:r w:rsidR="00022409">
                    <w:rPr>
                      <w:rFonts w:ascii="Book Antiqua" w:hAnsi="Book Antiqua" w:cs="Roboto-Regular"/>
                      <w:color w:val="000000"/>
                      <w:sz w:val="28"/>
                      <w:szCs w:val="28"/>
                      <w:lang w:val="en-IN"/>
                    </w:rPr>
                    <w:t xml:space="preserve">    </w:t>
                  </w:r>
                  <w:r w:rsidRPr="00884931"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  <w:t>through  coursera platform</w:t>
                  </w:r>
                </w:p>
                <w:p w:rsid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</w:pPr>
                </w:p>
                <w:p w:rsid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/>
                    </w:rPr>
                  </w:pP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  <w:t>ACHIEVEMENTS</w:t>
                  </w: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>•Achieved CEFR level B2(Upper Intermediate) in a  English proficiency test , BRITISH COUNCIL,</w:t>
                  </w: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may 2020 .</w:t>
                  </w: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>•Achieved Elite rank in course NPTEL certification exam on  Computer Networks and Internet Protocol,IIT Khargpur 2020</w:t>
                  </w:r>
                </w:p>
                <w:p w:rsidR="00884931" w:rsidRPr="00884931" w:rsidRDefault="00884931" w:rsidP="00884931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>.</w:t>
                  </w:r>
                </w:p>
                <w:p w:rsidR="0097199A" w:rsidRPr="00884931" w:rsidRDefault="0097199A" w:rsidP="009470A7">
                  <w:pPr>
                    <w:pStyle w:val="ListParagraph"/>
                    <w:rPr>
                      <w:sz w:val="28"/>
                      <w:szCs w:val="28"/>
                    </w:rPr>
                  </w:pPr>
                </w:p>
                <w:p w:rsidR="00513BEF" w:rsidRPr="00884931" w:rsidRDefault="00513BEF" w:rsidP="00A051DD">
                  <w:pPr>
                    <w:rPr>
                      <w:sz w:val="28"/>
                      <w:szCs w:val="28"/>
                    </w:rPr>
                  </w:pPr>
                </w:p>
                <w:p w:rsidR="00513BEF" w:rsidRPr="00884931" w:rsidRDefault="00513BEF" w:rsidP="00A051DD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6D599F" w:rsidRPr="00884931" w:rsidRDefault="006D599F" w:rsidP="00995DAA">
                  <w:pPr>
                    <w:pStyle w:val="Section"/>
                    <w:rPr>
                      <w:rFonts w:asciiTheme="minorHAnsi" w:hAnsiTheme="minorHAnsi"/>
                      <w:color w:val="000000" w:themeColor="text1"/>
                      <w:sz w:val="28"/>
                      <w:szCs w:val="28"/>
                    </w:rPr>
                  </w:pPr>
                </w:p>
                <w:p w:rsidR="006D599F" w:rsidRPr="00884931" w:rsidRDefault="006D599F" w:rsidP="00884931">
                  <w:pPr>
                    <w:pStyle w:val="ListBullet"/>
                    <w:numPr>
                      <w:ilvl w:val="0"/>
                      <w:numId w:val="0"/>
                    </w:numPr>
                    <w:ind w:left="861"/>
                    <w:rPr>
                      <w:rFonts w:ascii="Book Antiqua" w:hAnsi="Book Antiqua"/>
                      <w:sz w:val="28"/>
                      <w:szCs w:val="28"/>
                    </w:rPr>
                  </w:pPr>
                </w:p>
              </w:tc>
            </w:tr>
            <w:tr w:rsidR="00615983" w:rsidRPr="00884931" w:rsidTr="006D599F">
              <w:trPr>
                <w:gridAfter w:val="1"/>
                <w:trHeight w:val="3583"/>
              </w:trPr>
              <w:tc>
                <w:tcPr>
                  <w:tcW w:w="10548" w:type="dxa"/>
                </w:tcPr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</w:p>
                <w:p w:rsidR="00903637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b/>
                      <w:color w:val="294349" w:themeColor="background2" w:themeShade="40"/>
                      <w:sz w:val="28"/>
                      <w:szCs w:val="28"/>
                    </w:rPr>
                    <w:t>SOFTSKILLS</w:t>
                  </w: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- Good Communication skills, Time management , Adapdability, Leadership.</w:t>
                  </w:r>
                </w:p>
                <w:p w:rsidR="00884931" w:rsidRPr="00884931" w:rsidRDefault="00884931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b/>
                      <w:color w:val="294349" w:themeColor="background2" w:themeShade="40"/>
                      <w:sz w:val="28"/>
                      <w:szCs w:val="28"/>
                    </w:rPr>
                    <w:t>HOBBIES</w:t>
                  </w:r>
                  <w:r w:rsidRPr="00884931">
                    <w:rPr>
                      <w:rFonts w:ascii="Book Antiqua" w:hAnsi="Book Antiqua"/>
                      <w:b/>
                      <w:sz w:val="28"/>
                      <w:szCs w:val="28"/>
                    </w:rPr>
                    <w:t xml:space="preserve"> </w:t>
                  </w: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- Team or Individual Sports , Reading Tech news,Video game , Learning New Technologies        </w:t>
                  </w:r>
                </w:p>
                <w:p w:rsidR="00884931" w:rsidRDefault="00884931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>
                    <w:rPr>
                      <w:rFonts w:ascii="Book Antiqua" w:hAnsi="Book Antiqua"/>
                      <w:sz w:val="28"/>
                      <w:szCs w:val="28"/>
                    </w:rPr>
                    <w:t xml:space="preserve">    </w:t>
                  </w: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294349" w:themeColor="background2" w:themeShade="40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b/>
                      <w:color w:val="294349" w:themeColor="background2" w:themeShade="40"/>
                      <w:sz w:val="28"/>
                      <w:szCs w:val="28"/>
                    </w:rPr>
                    <w:t>PERSONAL DETAILS</w:t>
                  </w: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    Date of Birth  : 16/09/1998</w:t>
                  </w: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    Nationality     : Indian</w:t>
                  </w: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    Gender            : Male</w:t>
                  </w: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    Languages      : English, Kannada, Marathi, Hindi</w:t>
                  </w: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    Email_id         : mayureshdoijode@gmail.com</w:t>
                  </w:r>
                </w:p>
                <w:p w:rsidR="00903637" w:rsidRPr="00884931" w:rsidRDefault="00903637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  <w:r w:rsidRPr="00884931">
                    <w:rPr>
                      <w:rFonts w:ascii="Book Antiqua" w:hAnsi="Book Antiqua"/>
                      <w:sz w:val="28"/>
                      <w:szCs w:val="28"/>
                    </w:rPr>
                    <w:t xml:space="preserve">           </w:t>
                  </w:r>
                </w:p>
                <w:p w:rsidR="00615983" w:rsidRPr="00884931" w:rsidRDefault="00615983" w:rsidP="00903637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sz w:val="28"/>
                      <w:szCs w:val="28"/>
                    </w:rPr>
                  </w:pPr>
                </w:p>
              </w:tc>
            </w:tr>
            <w:tr w:rsidR="00615983" w:rsidRPr="00884931" w:rsidTr="009B08FB">
              <w:trPr>
                <w:gridAfter w:val="1"/>
                <w:trHeight w:val="374"/>
              </w:trPr>
              <w:tc>
                <w:tcPr>
                  <w:tcW w:w="10548" w:type="dxa"/>
                </w:tcPr>
                <w:p w:rsidR="00615983" w:rsidRPr="00884931" w:rsidRDefault="00615983" w:rsidP="009A4464">
                  <w:pPr>
                    <w:pStyle w:val="TableParagraph"/>
                    <w:spacing w:before="60" w:line="240" w:lineRule="exact"/>
                    <w:ind w:right="1738"/>
                    <w:rPr>
                      <w:rFonts w:ascii="Book Antiqua" w:hAnsi="Book Antiqua"/>
                      <w:b/>
                      <w:color w:val="528693" w:themeColor="background2" w:themeShade="80"/>
                      <w:sz w:val="28"/>
                      <w:szCs w:val="28"/>
                    </w:rPr>
                  </w:pPr>
                </w:p>
              </w:tc>
            </w:tr>
            <w:tr w:rsidR="006D599F" w:rsidRPr="00884931" w:rsidTr="009B08FB">
              <w:trPr>
                <w:gridAfter w:val="1"/>
                <w:trHeight w:val="300"/>
              </w:trPr>
              <w:tc>
                <w:tcPr>
                  <w:tcW w:w="10548" w:type="dxa"/>
                </w:tcPr>
                <w:p w:rsidR="006D599F" w:rsidRPr="00884931" w:rsidRDefault="006D599F" w:rsidP="006D599F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</w:p>
              </w:tc>
            </w:tr>
            <w:tr w:rsidR="006D599F" w:rsidRPr="00884931" w:rsidTr="009B08FB">
              <w:trPr>
                <w:gridAfter w:val="1"/>
                <w:trHeight w:val="300"/>
              </w:trPr>
              <w:tc>
                <w:tcPr>
                  <w:tcW w:w="10548" w:type="dxa"/>
                </w:tcPr>
                <w:p w:rsidR="006D599F" w:rsidRPr="00884931" w:rsidRDefault="006D599F" w:rsidP="006D599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 w:eastAsia="en-US"/>
                    </w:rPr>
                  </w:pPr>
                </w:p>
              </w:tc>
            </w:tr>
            <w:tr w:rsidR="006D599F" w:rsidRPr="00884931" w:rsidTr="001709E5">
              <w:trPr>
                <w:gridAfter w:val="1"/>
                <w:trHeight w:val="540"/>
              </w:trPr>
              <w:tc>
                <w:tcPr>
                  <w:tcW w:w="10548" w:type="dxa"/>
                  <w:shd w:val="clear" w:color="auto" w:fill="FFFFFF" w:themeFill="background1"/>
                </w:tcPr>
                <w:p w:rsidR="006D599F" w:rsidRPr="00884931" w:rsidRDefault="006D599F" w:rsidP="006D599F">
                  <w:pPr>
                    <w:pStyle w:val="TableParagraph"/>
                    <w:spacing w:before="60" w:line="240" w:lineRule="exact"/>
                    <w:ind w:right="526"/>
                    <w:rPr>
                      <w:rFonts w:ascii="Book Antiqua" w:hAnsi="Book Antiqua"/>
                      <w:color w:val="528693" w:themeColor="background2" w:themeShade="80"/>
                      <w:sz w:val="28"/>
                      <w:szCs w:val="28"/>
                    </w:rPr>
                  </w:pPr>
                </w:p>
              </w:tc>
            </w:tr>
            <w:tr w:rsidR="006D599F" w:rsidRPr="00884931" w:rsidTr="009B08FB">
              <w:trPr>
                <w:gridAfter w:val="1"/>
                <w:trHeight w:val="243"/>
              </w:trPr>
              <w:tc>
                <w:tcPr>
                  <w:tcW w:w="10548" w:type="dxa"/>
                </w:tcPr>
                <w:p w:rsidR="006D599F" w:rsidRPr="00884931" w:rsidRDefault="006D599F" w:rsidP="006D599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Book Antiqua" w:hAnsi="Book Antiqua" w:cs="Roboto-Regular"/>
                      <w:color w:val="333333"/>
                      <w:sz w:val="28"/>
                      <w:szCs w:val="28"/>
                      <w:lang w:val="en-IN" w:eastAsia="en-US"/>
                    </w:rPr>
                  </w:pPr>
                </w:p>
              </w:tc>
            </w:tr>
          </w:tbl>
          <w:p w:rsidR="00856844" w:rsidRPr="00884931" w:rsidRDefault="00856844" w:rsidP="00852F50">
            <w:pPr>
              <w:pStyle w:val="ListBullet"/>
              <w:numPr>
                <w:ilvl w:val="0"/>
                <w:numId w:val="0"/>
              </w:numPr>
              <w:rPr>
                <w:rFonts w:ascii="Book Antiqua" w:hAnsi="Book Antiqua"/>
                <w:color w:val="528693" w:themeColor="background2" w:themeShade="80"/>
                <w:sz w:val="28"/>
                <w:szCs w:val="28"/>
              </w:rPr>
            </w:pPr>
          </w:p>
          <w:p w:rsidR="00856844" w:rsidRPr="00884931" w:rsidRDefault="00397151" w:rsidP="00220A95">
            <w:pPr>
              <w:pStyle w:val="ListBullet"/>
              <w:numPr>
                <w:ilvl w:val="0"/>
                <w:numId w:val="0"/>
              </w:numPr>
              <w:rPr>
                <w:rFonts w:ascii="Book Antiqua" w:hAnsi="Book Antiqua" w:cs="Roboto-Regular"/>
                <w:color w:val="auto"/>
                <w:sz w:val="28"/>
                <w:szCs w:val="28"/>
                <w:lang w:val="en-IN" w:eastAsia="en-US"/>
              </w:rPr>
            </w:pPr>
            <w:r w:rsidRPr="00884931">
              <w:rPr>
                <w:rFonts w:ascii="Book Antiqua" w:hAnsi="Book Antiqua" w:cs="Roboto-Regular"/>
                <w:color w:val="528693" w:themeColor="background2" w:themeShade="80"/>
                <w:sz w:val="28"/>
                <w:szCs w:val="28"/>
                <w:lang w:val="en-IN" w:eastAsia="en-US"/>
              </w:rPr>
              <w:t xml:space="preserve">     </w:t>
            </w: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Book Antiqua" w:hAnsi="Book Antiqua"/>
                <w:color w:val="628BAD" w:themeColor="accent2" w:themeShade="BF"/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Book Antiqua" w:hAnsi="Book Antiqua"/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Book Antiqua" w:hAnsi="Book Antiqua"/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A323FB" w:rsidRPr="00884931" w:rsidRDefault="00A323FB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856844" w:rsidRPr="00884931" w:rsidRDefault="00856844" w:rsidP="0085684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8"/>
                <w:szCs w:val="28"/>
              </w:rPr>
            </w:pPr>
          </w:p>
          <w:p w:rsidR="00316ACE" w:rsidRPr="00884931" w:rsidRDefault="00316ACE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8"/>
                <w:szCs w:val="28"/>
              </w:rPr>
            </w:pPr>
          </w:p>
          <w:p w:rsidR="001054AA" w:rsidRPr="00884931" w:rsidRDefault="001054AA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8"/>
                <w:szCs w:val="28"/>
              </w:rPr>
            </w:pPr>
          </w:p>
          <w:p w:rsidR="001054AA" w:rsidRPr="00884931" w:rsidRDefault="001054AA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8"/>
                <w:szCs w:val="28"/>
              </w:rPr>
            </w:pPr>
          </w:p>
          <w:p w:rsidR="001054AA" w:rsidRPr="00884931" w:rsidRDefault="001054AA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8"/>
                <w:szCs w:val="28"/>
              </w:rPr>
            </w:pPr>
          </w:p>
          <w:p w:rsidR="001054AA" w:rsidRPr="00884931" w:rsidRDefault="001054AA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8"/>
                <w:szCs w:val="28"/>
              </w:rPr>
            </w:pPr>
          </w:p>
          <w:p w:rsidR="001054AA" w:rsidRPr="00884931" w:rsidRDefault="001054AA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8"/>
                <w:szCs w:val="28"/>
              </w:rPr>
            </w:pPr>
          </w:p>
          <w:p w:rsidR="001054AA" w:rsidRPr="00884931" w:rsidRDefault="001054AA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856844" w:rsidRPr="00884931" w:rsidTr="00D27171">
        <w:trPr>
          <w:trHeight w:val="18"/>
          <w:jc w:val="center"/>
        </w:trPr>
        <w:tc>
          <w:tcPr>
            <w:tcW w:w="21" w:type="dxa"/>
            <w:shd w:val="clear" w:color="auto" w:fill="AAB0C7" w:themeFill="accent1" w:themeFillTint="99"/>
          </w:tcPr>
          <w:p w:rsidR="00856844" w:rsidRPr="00884931" w:rsidRDefault="00856844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878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856844" w:rsidRPr="00884931" w:rsidRDefault="00856844" w:rsidP="00615983">
            <w:pPr>
              <w:pStyle w:val="Section"/>
              <w:rPr>
                <w:sz w:val="28"/>
                <w:szCs w:val="28"/>
              </w:rPr>
            </w:pPr>
          </w:p>
        </w:tc>
      </w:tr>
    </w:tbl>
    <w:p w:rsidR="00316ACE" w:rsidRPr="00884931" w:rsidRDefault="00316ACE">
      <w:pPr>
        <w:rPr>
          <w:sz w:val="28"/>
          <w:szCs w:val="28"/>
        </w:rPr>
      </w:pPr>
    </w:p>
    <w:p w:rsidR="00316ACE" w:rsidRPr="00884931" w:rsidRDefault="00316ACE">
      <w:pPr>
        <w:rPr>
          <w:sz w:val="28"/>
          <w:szCs w:val="28"/>
        </w:rPr>
      </w:pPr>
    </w:p>
    <w:sectPr w:rsidR="00316ACE" w:rsidRPr="00884931" w:rsidSect="00EA3418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566" w:rsidRDefault="00A16566">
      <w:pPr>
        <w:spacing w:after="0" w:line="240" w:lineRule="auto"/>
      </w:pPr>
      <w:r>
        <w:separator/>
      </w:r>
    </w:p>
  </w:endnote>
  <w:endnote w:type="continuationSeparator" w:id="0">
    <w:p w:rsidR="00A16566" w:rsidRDefault="00A16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ACE" w:rsidRDefault="00271E35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51625F">
      <w:rPr>
        <w:noProof/>
      </w:rPr>
      <w:t>2</w:t>
    </w:r>
    <w:r>
      <w:rPr>
        <w:noProof/>
      </w:rPr>
      <w:fldChar w:fldCharType="end"/>
    </w:r>
    <w:r>
      <w:t xml:space="preserve"> | </w:t>
    </w:r>
    <w:sdt>
      <w:sdtPr>
        <w:id w:val="121446346"/>
        <w:showingPlcHdr/>
        <w:text/>
      </w:sdtPr>
      <w:sdtEndPr/>
      <w:sdtContent>
        <w:r>
          <w:t>[Type your phone number]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ACE" w:rsidRDefault="00271E35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022409">
      <w:rPr>
        <w:noProof/>
      </w:rPr>
      <w:t>3</w:t>
    </w:r>
    <w:r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EndPr/>
      <w:sdtContent>
        <w:r>
          <w:t>[Type your e-mail address]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566" w:rsidRDefault="00A16566">
      <w:pPr>
        <w:spacing w:after="0" w:line="240" w:lineRule="auto"/>
      </w:pPr>
      <w:r>
        <w:separator/>
      </w:r>
    </w:p>
  </w:footnote>
  <w:footnote w:type="continuationSeparator" w:id="0">
    <w:p w:rsidR="00A16566" w:rsidRDefault="00A16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ACE" w:rsidRDefault="00316ACE">
    <w:pPr>
      <w:pStyle w:val="HeaderLeft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ACE" w:rsidRDefault="00271E35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615983">
          <w:rPr>
            <w:lang w:val="en-IN"/>
          </w:rPr>
          <w:t>Mayuresh D Doijode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1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2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3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4">
    <w:nsid w:val="FFFFFF89"/>
    <w:multiLevelType w:val="singleLevel"/>
    <w:tmpl w:val="C4A4426A"/>
    <w:lvl w:ilvl="0">
      <w:start w:val="1"/>
      <w:numFmt w:val="bullet"/>
      <w:pStyle w:val="ListBullet"/>
      <w:lvlText w:val=""/>
      <w:lvlJc w:val="left"/>
      <w:pPr>
        <w:ind w:left="501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5">
    <w:nsid w:val="01D5030C"/>
    <w:multiLevelType w:val="hybridMultilevel"/>
    <w:tmpl w:val="F748423A"/>
    <w:lvl w:ilvl="0" w:tplc="4009000B">
      <w:start w:val="1"/>
      <w:numFmt w:val="bullet"/>
      <w:lvlText w:val=""/>
      <w:lvlJc w:val="left"/>
      <w:pPr>
        <w:ind w:left="8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>
    <w:nsid w:val="215E4AF0"/>
    <w:multiLevelType w:val="hybridMultilevel"/>
    <w:tmpl w:val="C648345E"/>
    <w:lvl w:ilvl="0" w:tplc="4C1E8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A7154"/>
    <w:multiLevelType w:val="hybridMultilevel"/>
    <w:tmpl w:val="49105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hideSpellingErrors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983"/>
    <w:rsid w:val="00004667"/>
    <w:rsid w:val="00022409"/>
    <w:rsid w:val="000329AD"/>
    <w:rsid w:val="000D42A8"/>
    <w:rsid w:val="00104CC6"/>
    <w:rsid w:val="001054AA"/>
    <w:rsid w:val="001709E5"/>
    <w:rsid w:val="001768CF"/>
    <w:rsid w:val="001B43D5"/>
    <w:rsid w:val="001E03EA"/>
    <w:rsid w:val="001E2153"/>
    <w:rsid w:val="0020301F"/>
    <w:rsid w:val="00203134"/>
    <w:rsid w:val="002151EA"/>
    <w:rsid w:val="00220A95"/>
    <w:rsid w:val="00271E35"/>
    <w:rsid w:val="002B4096"/>
    <w:rsid w:val="002F633F"/>
    <w:rsid w:val="00316ACE"/>
    <w:rsid w:val="00370FF6"/>
    <w:rsid w:val="00373FBA"/>
    <w:rsid w:val="00397151"/>
    <w:rsid w:val="003A2520"/>
    <w:rsid w:val="003F4A8E"/>
    <w:rsid w:val="00443F2A"/>
    <w:rsid w:val="005058FF"/>
    <w:rsid w:val="00513BEF"/>
    <w:rsid w:val="0051625F"/>
    <w:rsid w:val="00522348"/>
    <w:rsid w:val="005D41F5"/>
    <w:rsid w:val="00615983"/>
    <w:rsid w:val="006B4EAE"/>
    <w:rsid w:val="006D599F"/>
    <w:rsid w:val="006E2BCF"/>
    <w:rsid w:val="00702E22"/>
    <w:rsid w:val="00743042"/>
    <w:rsid w:val="00764C9E"/>
    <w:rsid w:val="007D33C5"/>
    <w:rsid w:val="00852F50"/>
    <w:rsid w:val="00856844"/>
    <w:rsid w:val="008646ED"/>
    <w:rsid w:val="00884931"/>
    <w:rsid w:val="008B6887"/>
    <w:rsid w:val="00903637"/>
    <w:rsid w:val="009158FD"/>
    <w:rsid w:val="00943AEA"/>
    <w:rsid w:val="00944861"/>
    <w:rsid w:val="009470A7"/>
    <w:rsid w:val="0097199A"/>
    <w:rsid w:val="009912D2"/>
    <w:rsid w:val="00995DAA"/>
    <w:rsid w:val="009A4464"/>
    <w:rsid w:val="009B08FB"/>
    <w:rsid w:val="00A051DD"/>
    <w:rsid w:val="00A16566"/>
    <w:rsid w:val="00A323FB"/>
    <w:rsid w:val="00A74318"/>
    <w:rsid w:val="00A75317"/>
    <w:rsid w:val="00A95C16"/>
    <w:rsid w:val="00AD6F13"/>
    <w:rsid w:val="00AE002D"/>
    <w:rsid w:val="00AF075B"/>
    <w:rsid w:val="00B2656C"/>
    <w:rsid w:val="00B562E7"/>
    <w:rsid w:val="00B953F3"/>
    <w:rsid w:val="00C777A0"/>
    <w:rsid w:val="00CA78EB"/>
    <w:rsid w:val="00CE25E3"/>
    <w:rsid w:val="00D27171"/>
    <w:rsid w:val="00D76BE1"/>
    <w:rsid w:val="00D82C9D"/>
    <w:rsid w:val="00D950E6"/>
    <w:rsid w:val="00DA2861"/>
    <w:rsid w:val="00DA4B57"/>
    <w:rsid w:val="00DD51C8"/>
    <w:rsid w:val="00E132DC"/>
    <w:rsid w:val="00E1659B"/>
    <w:rsid w:val="00E41206"/>
    <w:rsid w:val="00E45D22"/>
    <w:rsid w:val="00E70105"/>
    <w:rsid w:val="00E92B3A"/>
    <w:rsid w:val="00EA3418"/>
    <w:rsid w:val="00F41422"/>
    <w:rsid w:val="00F6530D"/>
    <w:rsid w:val="00F70BE3"/>
    <w:rsid w:val="00FF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B1D8C01-301E-4174-95BD-89C6F549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"/>
      </w:numPr>
      <w:spacing w:after="1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3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4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5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TableParagraph">
    <w:name w:val="Table Paragraph"/>
    <w:basedOn w:val="Normal"/>
    <w:uiPriority w:val="1"/>
    <w:qFormat/>
    <w:rsid w:val="00615983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color w:val="auto"/>
      <w:sz w:val="22"/>
      <w:szCs w:val="22"/>
      <w:lang w:eastAsia="en-US" w:bidi="en-US"/>
    </w:rPr>
  </w:style>
  <w:style w:type="table" w:styleId="PlainTable1">
    <w:name w:val="Plain Table 1"/>
    <w:basedOn w:val="TableNormal"/>
    <w:uiPriority w:val="40"/>
    <w:rsid w:val="006159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6159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6159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6159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6159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5"/>
    <w:rsid w:val="0061598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9A4464"/>
    <w:pPr>
      <w:widowControl w:val="0"/>
      <w:autoSpaceDE w:val="0"/>
      <w:autoSpaceDN w:val="0"/>
      <w:spacing w:after="0" w:line="240" w:lineRule="auto"/>
      <w:ind w:left="535"/>
    </w:pPr>
    <w:rPr>
      <w:rFonts w:ascii="Gill Sans MT" w:eastAsia="Gill Sans MT" w:hAnsi="Gill Sans MT" w:cs="Gill Sans MT"/>
      <w:color w:val="auto"/>
      <w:sz w:val="21"/>
      <w:szCs w:val="21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A4464"/>
    <w:rPr>
      <w:rFonts w:ascii="Gill Sans MT" w:eastAsia="Gill Sans MT" w:hAnsi="Gill Sans MT" w:cs="Gill Sans MT"/>
      <w:sz w:val="21"/>
      <w:szCs w:val="21"/>
      <w:lang w:bidi="en-US"/>
    </w:rPr>
  </w:style>
  <w:style w:type="paragraph" w:styleId="ListParagraph">
    <w:name w:val="List Paragraph"/>
    <w:basedOn w:val="Normal"/>
    <w:uiPriority w:val="34"/>
    <w:qFormat/>
    <w:rsid w:val="00A32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793772FB71E4E7DB1720E1C6AF4D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0D5F2-1E4E-4E53-916B-BF1B602EB4FC}"/>
      </w:docPartPr>
      <w:docPartBody>
        <w:p w:rsidR="00B36F30" w:rsidRDefault="00C61BF7">
          <w:pPr>
            <w:pStyle w:val="6793772FB71E4E7DB1720E1C6AF4D880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69A0974C8D4843F1929470DCB8B9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C35BA-EAE6-453A-8EEB-B92986D11717}"/>
      </w:docPartPr>
      <w:docPartBody>
        <w:p w:rsidR="00B36F30" w:rsidRDefault="00C61BF7">
          <w:pPr>
            <w:pStyle w:val="69A0974C8D4843F1929470DCB8B96CD6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5CF"/>
    <w:rsid w:val="001B36EB"/>
    <w:rsid w:val="00261513"/>
    <w:rsid w:val="002E32F9"/>
    <w:rsid w:val="004B295C"/>
    <w:rsid w:val="00584CFB"/>
    <w:rsid w:val="006B415E"/>
    <w:rsid w:val="007A7903"/>
    <w:rsid w:val="008307DF"/>
    <w:rsid w:val="008D0E1D"/>
    <w:rsid w:val="009F77B3"/>
    <w:rsid w:val="00A24A47"/>
    <w:rsid w:val="00B36F30"/>
    <w:rsid w:val="00B54597"/>
    <w:rsid w:val="00B71531"/>
    <w:rsid w:val="00BA74C1"/>
    <w:rsid w:val="00C1749B"/>
    <w:rsid w:val="00C61BF7"/>
    <w:rsid w:val="00C710BC"/>
    <w:rsid w:val="00CA5A3E"/>
    <w:rsid w:val="00CE049F"/>
    <w:rsid w:val="00E325CF"/>
    <w:rsid w:val="00F7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6793772FB71E4E7DB1720E1C6AF4D880">
    <w:name w:val="6793772FB71E4E7DB1720E1C6AF4D880"/>
  </w:style>
  <w:style w:type="paragraph" w:customStyle="1" w:styleId="69A0974C8D4843F1929470DCB8B96CD6">
    <w:name w:val="69A0974C8D4843F1929470DCB8B96CD6"/>
  </w:style>
  <w:style w:type="paragraph" w:customStyle="1" w:styleId="5DA984517B2F4BC0AE9286F03F7C61F4">
    <w:name w:val="5DA984517B2F4BC0AE9286F03F7C61F4"/>
  </w:style>
  <w:style w:type="paragraph" w:customStyle="1" w:styleId="10F069B417884229A040D7D1A199A89F">
    <w:name w:val="10F069B417884229A040D7D1A199A89F"/>
  </w:style>
  <w:style w:type="paragraph" w:customStyle="1" w:styleId="1665CDE0FFE743F486EDACCD7420B1C0">
    <w:name w:val="1665CDE0FFE743F486EDACCD7420B1C0"/>
  </w:style>
  <w:style w:type="paragraph" w:customStyle="1" w:styleId="E97B23D2ECD04038932BF6521E8852B6">
    <w:name w:val="E97B23D2ECD04038932BF6521E8852B6"/>
  </w:style>
  <w:style w:type="paragraph" w:customStyle="1" w:styleId="A3294A75BB7A45EB8A69948B4AE625D9">
    <w:name w:val="A3294A75BB7A45EB8A69948B4AE625D9"/>
  </w:style>
  <w:style w:type="paragraph" w:customStyle="1" w:styleId="6F07EE8F36104FEB8144242474A9A5BC">
    <w:name w:val="6F07EE8F36104FEB8144242474A9A5BC"/>
  </w:style>
  <w:style w:type="paragraph" w:customStyle="1" w:styleId="SubsectionDate">
    <w:name w:val="Subsection Date"/>
    <w:basedOn w:val="Normal"/>
    <w:link w:val="SubsectionDateChar"/>
    <w:uiPriority w:val="4"/>
    <w:qFormat/>
    <w:rsid w:val="00E325CF"/>
    <w:pPr>
      <w:spacing w:after="120" w:line="240" w:lineRule="auto"/>
      <w:contextualSpacing/>
    </w:pPr>
    <w:rPr>
      <w:rFonts w:asciiTheme="majorHAnsi" w:eastAsiaTheme="minorHAnsi" w:hAnsiTheme="majorHAnsi" w:cs="Times New Roman"/>
      <w:color w:val="5B9BD5" w:themeColor="accent1"/>
      <w:sz w:val="18"/>
      <w:szCs w:val="20"/>
      <w:lang w:val="en-US"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sid w:val="00E325CF"/>
    <w:rPr>
      <w:rFonts w:asciiTheme="majorHAnsi" w:eastAsiaTheme="minorHAnsi" w:hAnsiTheme="majorHAnsi" w:cs="Times New Roman"/>
      <w:color w:val="5B9BD5" w:themeColor="accent1"/>
      <w:sz w:val="18"/>
      <w:szCs w:val="20"/>
      <w:lang w:val="en-US" w:eastAsia="ja-JP"/>
    </w:rPr>
  </w:style>
  <w:style w:type="paragraph" w:customStyle="1" w:styleId="D760C16F12C345A2A8DD3BFEEE13683C">
    <w:name w:val="D760C16F12C345A2A8DD3BFEEE13683C"/>
  </w:style>
  <w:style w:type="paragraph" w:customStyle="1" w:styleId="D8F1A3B69FAC4E7B9CFB8249E1894027">
    <w:name w:val="D8F1A3B69FAC4E7B9CFB8249E1894027"/>
  </w:style>
  <w:style w:type="paragraph" w:customStyle="1" w:styleId="1116CB3FB9C648BABD4ED6AD05922682">
    <w:name w:val="1116CB3FB9C648BABD4ED6AD05922682"/>
  </w:style>
  <w:style w:type="paragraph" w:customStyle="1" w:styleId="137E930D66994C3FA659C6B229D1E3BE">
    <w:name w:val="137E930D66994C3FA659C6B229D1E3BE"/>
  </w:style>
  <w:style w:type="paragraph" w:customStyle="1" w:styleId="1DCC6A3923524A749493A1AD85C6B8CC">
    <w:name w:val="1DCC6A3923524A749493A1AD85C6B8CC"/>
  </w:style>
  <w:style w:type="paragraph" w:customStyle="1" w:styleId="9C2DF5308F6B4154AF56E5FDDF541D48">
    <w:name w:val="9C2DF5308F6B4154AF56E5FDDF541D48"/>
  </w:style>
  <w:style w:type="paragraph" w:customStyle="1" w:styleId="7131525622EE420DB2013B85A2167633">
    <w:name w:val="7131525622EE420DB2013B85A2167633"/>
  </w:style>
  <w:style w:type="paragraph" w:customStyle="1" w:styleId="8B747021E8234A2E97624822A7F560FD">
    <w:name w:val="8B747021E8234A2E97624822A7F560FD"/>
  </w:style>
  <w:style w:type="paragraph" w:customStyle="1" w:styleId="83740C00855A4C0E83F11752D25E473E">
    <w:name w:val="83740C00855A4C0E83F11752D25E473E"/>
  </w:style>
  <w:style w:type="paragraph" w:customStyle="1" w:styleId="19CBC6862B064957BA794DB2C63A4172">
    <w:name w:val="19CBC6862B064957BA794DB2C63A4172"/>
    <w:rsid w:val="00E325CF"/>
  </w:style>
  <w:style w:type="paragraph" w:customStyle="1" w:styleId="4699956F1D1D451A8BEC0374D2ADC7A6">
    <w:name w:val="4699956F1D1D451A8BEC0374D2ADC7A6"/>
    <w:rsid w:val="00E325CF"/>
  </w:style>
  <w:style w:type="paragraph" w:customStyle="1" w:styleId="14B23C778265480CB83656489CEE3EEA">
    <w:name w:val="14B23C778265480CB83656489CEE3EEA"/>
    <w:rsid w:val="00E325CF"/>
  </w:style>
  <w:style w:type="paragraph" w:customStyle="1" w:styleId="37D2F71415E349C8B7030176F0313F58">
    <w:name w:val="37D2F71415E349C8B7030176F0313F58"/>
    <w:rsid w:val="00E325CF"/>
  </w:style>
  <w:style w:type="paragraph" w:customStyle="1" w:styleId="FDD4CF442EEB4027B79E1D749FEC32F0">
    <w:name w:val="FDD4CF442EEB4027B79E1D749FEC32F0"/>
    <w:rsid w:val="00E325CF"/>
  </w:style>
  <w:style w:type="paragraph" w:customStyle="1" w:styleId="AFDF9DA77DC94D999E455649CCEB7AD1">
    <w:name w:val="AFDF9DA77DC94D999E455649CCEB7AD1"/>
    <w:rsid w:val="00E325CF"/>
  </w:style>
  <w:style w:type="paragraph" w:customStyle="1" w:styleId="1DB971B8B91C445F804F114062BA6E04">
    <w:name w:val="1DB971B8B91C445F804F114062BA6E04"/>
    <w:rsid w:val="00E325CF"/>
  </w:style>
  <w:style w:type="paragraph" w:customStyle="1" w:styleId="8BDD59F4BB824DD497FA2A7C124B577E">
    <w:name w:val="8BDD59F4BB824DD497FA2A7C124B577E"/>
    <w:rsid w:val="00F754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A921DACE-646C-40AC-9EFB-C9455CA4A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1</TotalTime>
  <Pages>4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Mayuresh D Doijode</dc:creator>
  <cp:lastModifiedBy>Mayuresh D Doijode</cp:lastModifiedBy>
  <cp:revision>2</cp:revision>
  <dcterms:created xsi:type="dcterms:W3CDTF">2022-06-07T11:52:00Z</dcterms:created>
  <dcterms:modified xsi:type="dcterms:W3CDTF">2022-06-07T11:52:00Z</dcterms:modified>
</cp:coreProperties>
</file>